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E0B63">
      <w:pPr>
        <w:rPr>
          <w:rFonts w:hint="default" w:ascii="Times New Roman" w:hAnsi="Times New Roman" w:cs="Times New Roman"/>
          <w:color w:val="auto"/>
          <w:sz w:val="28"/>
          <w:szCs w:val="28"/>
          <w:shd w:val="clear" w:color="FFFFFF" w:fill="D9D9D9"/>
        </w:rPr>
      </w:pPr>
    </w:p>
    <w:p w14:paraId="6FADFE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Quản lý tài liệu (Document management):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Lưu trữ hợp đồng, quyết định, file liên quan nhân viên.</w:t>
      </w:r>
    </w:p>
    <w:p w14:paraId="46E84A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Chấm công qua GPS/QR code: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Tăng tính xác thực khi check-in/out.</w:t>
      </w:r>
    </w:p>
    <w:p w14:paraId="73F356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Chấm công mobile app: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Hỗ trợ nhân viên thao tác trên điện thoại.</w:t>
      </w:r>
    </w:p>
    <w:p w14:paraId="0F1F83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Quản lý phúc lợi (Benefits):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Theo dõi bảo hiểm, thưởng, phụ cấp.</w:t>
      </w:r>
    </w:p>
    <w:p w14:paraId="5C5B25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Quy trình phê duyệt nhiều cấp: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Đơn nghỉ phép, lương, đánh giá hiệu suất.</w:t>
      </w:r>
    </w:p>
    <w:p w14:paraId="2D0F60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Báo cáo động (Custom reports):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Cho phép admin tự tạo báo cáo theo nhu cầu.</w:t>
      </w:r>
    </w:p>
    <w:p w14:paraId="6AD786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Tích hợp email/SMS: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Gửi thông báo quan trọng qua email/SMS.</w:t>
      </w:r>
    </w:p>
    <w:p w14:paraId="08EE47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Lịch sự kiện công ty: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Quản lý ngày lễ, sự kiện nội bộ.</w:t>
      </w:r>
      <w:bookmarkStart w:id="0" w:name="_GoBack"/>
      <w:bookmarkEnd w:id="0"/>
    </w:p>
    <w:p w14:paraId="3C8C2B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Style w:val="9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Quản lý tài sản (Asset management):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Theo dõi thiết bị, tài sản cấp phát cho nhân viên.</w:t>
      </w:r>
    </w:p>
    <w:p w14:paraId="2EDCE589">
      <w:pPr>
        <w:rPr>
          <w:shd w:val="clear" w:color="auto" w:fill="auto"/>
        </w:rPr>
      </w:pPr>
    </w:p>
    <w:p w14:paraId="7DDDA3BB"/>
    <w:p w14:paraId="630CAA06">
      <w:pPr>
        <w:pStyle w:val="3"/>
        <w:keepNext w:val="0"/>
        <w:keepLines w:val="0"/>
        <w:widowControl/>
        <w:suppressLineNumbers w:val="0"/>
        <w:bidi w:val="0"/>
      </w:pPr>
      <w:r>
        <w:t>📋 CHI TIẾT CÁC CHỨC NĂNG HỆ THỐNG HRMS</w:t>
      </w:r>
    </w:p>
    <w:p w14:paraId="0DFDD48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A282218">
      <w:pPr>
        <w:pStyle w:val="4"/>
        <w:keepNext w:val="0"/>
        <w:keepLines w:val="0"/>
        <w:widowControl/>
        <w:suppressLineNumbers w:val="0"/>
        <w:bidi w:val="0"/>
      </w:pPr>
      <w:r>
        <w:t xml:space="preserve">1. 📊 </w:t>
      </w:r>
      <w:r>
        <w:rPr>
          <w:rStyle w:val="92"/>
          <w:b/>
          <w:bCs/>
        </w:rPr>
        <w:t>DASHBOARD (Trang chủ)</w:t>
      </w:r>
      <w:r>
        <w:t xml:space="preserve"> ✅ Đã có</w:t>
      </w:r>
    </w:p>
    <w:p w14:paraId="1A2F01CE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năng:</w:t>
      </w:r>
    </w:p>
    <w:p w14:paraId="32503B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Thống kê tổng quan (tổng nhân viên, đi làm hôm nay, nghỉ phép, vắng mặt)</w:t>
      </w:r>
    </w:p>
    <w:p w14:paraId="300C66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Biểu đồ chấm công theo tuần</w:t>
      </w:r>
    </w:p>
    <w:p w14:paraId="2EE4E1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Biểu đồ phân bố nhân viên theo phòng ban</w:t>
      </w:r>
    </w:p>
    <w:p w14:paraId="20589D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Danh sách sinh nhật tháng này</w:t>
      </w:r>
    </w:p>
    <w:p w14:paraId="084E2F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Hoạt động gần đây</w:t>
      </w:r>
    </w:p>
    <w:p w14:paraId="1A578A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Bảng yêu cầu chờ duyệt (nghỉ phép, tăng ca, công tác)</w:t>
      </w:r>
    </w:p>
    <w:p w14:paraId="3CD11D9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B20455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2927735E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E154838">
      <w:pPr>
        <w:pStyle w:val="4"/>
        <w:keepNext w:val="0"/>
        <w:keepLines w:val="0"/>
        <w:widowControl/>
        <w:suppressLineNumbers w:val="0"/>
        <w:bidi w:val="0"/>
      </w:pPr>
      <w:r>
        <w:t xml:space="preserve">2. 👥 </w:t>
      </w:r>
      <w:r>
        <w:rPr>
          <w:rStyle w:val="92"/>
          <w:b/>
          <w:bCs/>
        </w:rPr>
        <w:t>QUẢN LÝ NHÂN VIÊN</w:t>
      </w:r>
      <w:r>
        <w:t xml:space="preserve"> ✅ Đã có</w:t>
      </w:r>
    </w:p>
    <w:p w14:paraId="1FCC7DF4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 đã có:</w:t>
      </w:r>
    </w:p>
    <w:p w14:paraId="53AC9C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✅ Xem danh sách nhân viên</w:t>
      </w:r>
    </w:p>
    <w:p w14:paraId="51D657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✅ Thêm nhân viên mới</w:t>
      </w:r>
    </w:p>
    <w:p w14:paraId="7A4744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✅ Chỉnh sửa thông tin</w:t>
      </w:r>
    </w:p>
    <w:p w14:paraId="1295B5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✅ Xóa nhân viên</w:t>
      </w:r>
    </w:p>
    <w:p w14:paraId="7CBF8A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✅ Tìm kiếm nhân viên</w:t>
      </w:r>
    </w:p>
    <w:p w14:paraId="58A6F9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✅ Thống kê theo vai trò</w:t>
      </w:r>
    </w:p>
    <w:p w14:paraId="54CF3CB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B55A574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Có thể mở rộng:</w:t>
      </w:r>
    </w:p>
    <w:p w14:paraId="70577B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Import/Export Excel danh sách nhân viên</w:t>
      </w:r>
    </w:p>
    <w:p w14:paraId="2A9F4A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Xem hồ sơ chi tiết (ảnh đại diện, CV, bằng cấp, chứng chỉ)</w:t>
      </w:r>
    </w:p>
    <w:p w14:paraId="093DBD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Lịch sử công tác</w:t>
      </w:r>
    </w:p>
    <w:p w14:paraId="72B5DB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Quản lý hợp đồng lao động</w:t>
      </w:r>
    </w:p>
    <w:p w14:paraId="1FD983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Gia hạn/chấm dứt hợp đồng</w:t>
      </w:r>
    </w:p>
    <w:p w14:paraId="1E33A9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Quản lý người phụ thuộc</w:t>
      </w:r>
    </w:p>
    <w:p w14:paraId="4EB1029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Thông tin bảo hiểm</w:t>
      </w:r>
    </w:p>
    <w:p w14:paraId="0F6559D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F777DB1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5BF8FC6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51F42C6">
      <w:pPr>
        <w:pStyle w:val="4"/>
        <w:keepNext w:val="0"/>
        <w:keepLines w:val="0"/>
        <w:widowControl/>
        <w:suppressLineNumbers w:val="0"/>
        <w:bidi w:val="0"/>
      </w:pPr>
      <w:r>
        <w:t xml:space="preserve">3. ⏰ </w:t>
      </w:r>
      <w:r>
        <w:rPr>
          <w:rStyle w:val="92"/>
          <w:b/>
          <w:bCs/>
        </w:rPr>
        <w:t>QUẢN LÝ CHẤM CÔNG</w:t>
      </w:r>
    </w:p>
    <w:p w14:paraId="014AF183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 chính:</w:t>
      </w:r>
    </w:p>
    <w:p w14:paraId="1FECC1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Check-in/Check-out:</w:t>
      </w:r>
    </w:p>
    <w:p w14:paraId="5097D1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Chấm công theo giờ vào/ra</w:t>
      </w:r>
    </w:p>
    <w:p w14:paraId="1A2F58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Chấm công qua QR code/GPS</w:t>
      </w:r>
    </w:p>
    <w:p w14:paraId="334C1A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Xem lịch sử chấm công</w:t>
      </w:r>
    </w:p>
    <w:p w14:paraId="7053DA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Quản lý ca làm:</w:t>
      </w:r>
    </w:p>
    <w:p w14:paraId="15E440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Tạo/sửa ca làm việc (sáng, chiều, tối, đêm)</w:t>
      </w:r>
    </w:p>
    <w:p w14:paraId="6E3A5C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Phân ca cho nhân viên</w:t>
      </w:r>
    </w:p>
    <w:p w14:paraId="0D98E9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Quản lý lịch trực</w:t>
      </w:r>
    </w:p>
    <w:p w14:paraId="44326AF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B7481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 chấm công:</w:t>
      </w:r>
    </w:p>
    <w:p w14:paraId="196527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Tổng hợp giờ làm theo ngày/tuần/tháng</w:t>
      </w:r>
    </w:p>
    <w:p w14:paraId="3F37BB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Thống kê đi muộn/về sớm</w:t>
      </w:r>
    </w:p>
    <w:p w14:paraId="763BD5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Báo cáo tăng ca</w:t>
      </w:r>
    </w:p>
    <w:p w14:paraId="068277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Export bảng chấm công</w:t>
      </w:r>
    </w:p>
    <w:p w14:paraId="34717B56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4985E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Thiết bị chấm công:</w:t>
      </w:r>
    </w:p>
    <w:p w14:paraId="5DDBB2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Kết nối máy chấm công vân tay</w:t>
      </w:r>
    </w:p>
    <w:p w14:paraId="2F128C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Đồng bộ dữ liệu từ thiết bị</w:t>
      </w:r>
    </w:p>
    <w:p w14:paraId="7E17F9E1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B21EA72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652E9A38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63EFCA0">
      <w:pPr>
        <w:pStyle w:val="4"/>
        <w:keepNext w:val="0"/>
        <w:keepLines w:val="0"/>
        <w:widowControl/>
        <w:suppressLineNumbers w:val="0"/>
        <w:bidi w:val="0"/>
      </w:pPr>
      <w:r>
        <w:t xml:space="preserve">4. 📅 </w:t>
      </w:r>
      <w:r>
        <w:rPr>
          <w:rStyle w:val="92"/>
          <w:b/>
          <w:bCs/>
        </w:rPr>
        <w:t>QUẢN LÝ NGHỈ PHÉP</w:t>
      </w:r>
    </w:p>
    <w:p w14:paraId="665B049B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năng:</w:t>
      </w:r>
    </w:p>
    <w:p w14:paraId="1AE64C4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Đăng ký nghỉ phép:</w:t>
      </w:r>
    </w:p>
    <w:p w14:paraId="223306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Tạo đơn xin nghỉ (phép năm, ốm đau, thai sản, cưới, ma chay...)</w:t>
      </w:r>
    </w:p>
    <w:p w14:paraId="3F719C4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Chọn loại nghỉ (toàn ca/nửa ca)</w:t>
      </w:r>
    </w:p>
    <w:p w14:paraId="2409FF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Đính kèm file (giấy khám bệnh, giấy mời cưới...)</w:t>
      </w:r>
    </w:p>
    <w:p w14:paraId="20CBDB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Duyệt đơn:</w:t>
      </w:r>
    </w:p>
    <w:p w14:paraId="78B7EDE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Quản lý duyệt quyết (chờ, đã duyệt, từ chối)</w:t>
      </w:r>
    </w:p>
    <w:p w14:paraId="2B027C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Phân quyền duyệt theo cấp</w:t>
      </w:r>
    </w:p>
    <w:p w14:paraId="6944BB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Thông báo qua email/app</w:t>
      </w:r>
    </w:p>
    <w:p w14:paraId="068DB70D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E59AD7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Quản lý quota:</w:t>
      </w:r>
    </w:p>
    <w:p w14:paraId="7A3A129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Theo dõi số ngày phép còn lại</w:t>
      </w:r>
    </w:p>
    <w:p w14:paraId="42B992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Quy định phép năm theo thâm niên</w:t>
      </w:r>
    </w:p>
    <w:p w14:paraId="7128AA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Cộng/trừ ngày phép</w:t>
      </w:r>
    </w:p>
    <w:p w14:paraId="2155032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8274E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cáo:</w:t>
      </w:r>
    </w:p>
    <w:p w14:paraId="2DD615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Thống kê nghỉ phép theo tháng/quý/năm</w:t>
      </w:r>
    </w:p>
    <w:p w14:paraId="6DE9288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Báo cáo theo phòng ban/cá nhân</w:t>
      </w:r>
    </w:p>
    <w:p w14:paraId="597D4C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Lịch nghỉ phép chung</w:t>
      </w:r>
    </w:p>
    <w:p w14:paraId="7AFA04C2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86B450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4A4392B6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E7040D5">
      <w:pPr>
        <w:pStyle w:val="4"/>
        <w:keepNext w:val="0"/>
        <w:keepLines w:val="0"/>
        <w:widowControl/>
        <w:suppressLineNumbers w:val="0"/>
        <w:bidi w:val="0"/>
      </w:pPr>
      <w:r>
        <w:t xml:space="preserve">5. 💰 </w:t>
      </w:r>
      <w:r>
        <w:rPr>
          <w:rStyle w:val="92"/>
          <w:b/>
          <w:bCs/>
        </w:rPr>
        <w:t>QUẢN LÝ LƯƠNG</w:t>
      </w:r>
    </w:p>
    <w:p w14:paraId="6D9ECA90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năng:</w:t>
      </w:r>
    </w:p>
    <w:p w14:paraId="29247E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Bảng lương:</w:t>
      </w:r>
    </w:p>
    <w:p w14:paraId="51BBD9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Tạo bảng lương theo tháng</w:t>
      </w:r>
    </w:p>
    <w:p w14:paraId="46A283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Công thức tính lương (cơ bản + phụ cấp + thưởng - khấu trừ)</w:t>
      </w:r>
    </w:p>
    <w:p w14:paraId="4F388D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Tính lương tự động từ chấm công</w:t>
      </w:r>
    </w:p>
    <w:p w14:paraId="55327B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Các khoản thu nhập:</w:t>
      </w:r>
    </w:p>
    <w:p w14:paraId="4E7310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Lương cơ bản</w:t>
      </w:r>
    </w:p>
    <w:p w14:paraId="1C3773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Phụ cấp (ăn trưa, xăng xe, điện thoại, nhà ở...)</w:t>
      </w:r>
    </w:p>
    <w:p w14:paraId="6A7DD9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Thưởng (KPI, dự án, lễ tết...)</w:t>
      </w:r>
    </w:p>
    <w:p w14:paraId="1184C7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Tăng ca</w:t>
      </w:r>
    </w:p>
    <w:p w14:paraId="29AA82F0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CB5EF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Các khoản khấu trừ:</w:t>
      </w:r>
    </w:p>
    <w:p w14:paraId="450012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BHXH, BHYT, BHTN</w:t>
      </w:r>
    </w:p>
    <w:p w14:paraId="13ED99B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Thuế TNCN</w:t>
      </w:r>
    </w:p>
    <w:p w14:paraId="4289B1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Ứng lương</w:t>
      </w:r>
    </w:p>
    <w:p w14:paraId="56392CE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Kỷ luật</w:t>
      </w:r>
    </w:p>
    <w:p w14:paraId="2515167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E9CE12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Chuyển khoản:</w:t>
      </w:r>
    </w:p>
    <w:p w14:paraId="5B1D18A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Xuất file chuyển khoản ngân hàng</w:t>
      </w:r>
    </w:p>
    <w:p w14:paraId="0DD066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Gửi phiếu lương qua email</w:t>
      </w:r>
    </w:p>
    <w:p w14:paraId="2E9F27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In phiếu lương</w:t>
      </w:r>
    </w:p>
    <w:p w14:paraId="0895FCA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83F12D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cáo:</w:t>
      </w:r>
    </w:p>
    <w:p w14:paraId="1A17CD8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Tổng quỹ lương theo tháng</w:t>
      </w:r>
    </w:p>
    <w:p w14:paraId="2A57B5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Biểu đồ lương theo phòng ban</w:t>
      </w:r>
    </w:p>
    <w:p w14:paraId="2D5282B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Thống kê chi phí nhân sự</w:t>
      </w:r>
    </w:p>
    <w:p w14:paraId="104F9CB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104FA1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5361B830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30BEEF8">
      <w:pPr>
        <w:pStyle w:val="4"/>
        <w:keepNext w:val="0"/>
        <w:keepLines w:val="0"/>
        <w:widowControl/>
        <w:suppressLineNumbers w:val="0"/>
        <w:bidi w:val="0"/>
      </w:pPr>
      <w:r>
        <w:t xml:space="preserve">6. 🎯 </w:t>
      </w:r>
      <w:r>
        <w:rPr>
          <w:rStyle w:val="92"/>
          <w:b/>
          <w:bCs/>
        </w:rPr>
        <w:t>TUYỂN DỤNG</w:t>
      </w:r>
    </w:p>
    <w:p w14:paraId="0AA87212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năng:</w:t>
      </w:r>
    </w:p>
    <w:p w14:paraId="1044D38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Quản lý vị trí tuyển dụng:</w:t>
      </w:r>
    </w:p>
    <w:p w14:paraId="1E1E41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Tạo job posting (mô tả công việc, yêu cầu, lương...)</w:t>
      </w:r>
    </w:p>
    <w:p w14:paraId="122886F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Đăng tin tuyển dụng</w:t>
      </w:r>
    </w:p>
    <w:p w14:paraId="0941DC4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Quản lý trạng thái (đang tuyển/tạm dừng/đã đủ)</w:t>
      </w:r>
    </w:p>
    <w:p w14:paraId="4A2A0C3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AD6A7A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Quản lý ứng viên:</w:t>
      </w:r>
    </w:p>
    <w:p w14:paraId="4542BC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Nhận và lưu trữ CV</w:t>
      </w:r>
    </w:p>
    <w:p w14:paraId="36886D0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Phân loại ứng viên (mới, đang xét, phỏng vấn, đậu, rớt)</w:t>
      </w:r>
    </w:p>
    <w:p w14:paraId="4DD9D06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Đánh giá và ghi chú</w:t>
      </w:r>
    </w:p>
    <w:p w14:paraId="6C73CE8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Lịch phỏng vấn:</w:t>
      </w:r>
    </w:p>
    <w:p w14:paraId="1BE77C5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Đặt lịch phỏng vấn</w:t>
      </w:r>
    </w:p>
    <w:p w14:paraId="779E06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Gửi email mời ứng viên</w:t>
      </w:r>
    </w:p>
    <w:p w14:paraId="434633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Quản lý phòng họp</w:t>
      </w:r>
    </w:p>
    <w:p w14:paraId="437AB1B4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DE8C9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cáo:</w:t>
      </w:r>
    </w:p>
    <w:p w14:paraId="5809D17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Thống kê ứng viên theo nguồn</w:t>
      </w:r>
    </w:p>
    <w:p w14:paraId="701708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Tỷ lệ đậu/rớt</w:t>
      </w:r>
    </w:p>
    <w:p w14:paraId="4681321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Thời gian tuyển dụng trung bình</w:t>
      </w:r>
    </w:p>
    <w:p w14:paraId="3A0D49E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27B1FC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3FC24DE0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7978DA2">
      <w:pPr>
        <w:pStyle w:val="4"/>
        <w:keepNext w:val="0"/>
        <w:keepLines w:val="0"/>
        <w:widowControl/>
        <w:suppressLineNumbers w:val="0"/>
        <w:bidi w:val="0"/>
      </w:pPr>
      <w:r>
        <w:t xml:space="preserve">7. 📈 </w:t>
      </w:r>
      <w:r>
        <w:rPr>
          <w:rStyle w:val="92"/>
          <w:b/>
          <w:bCs/>
        </w:rPr>
        <w:t>ĐÁNH GIÁ HIỆU SUẤT (KPI)</w:t>
      </w:r>
    </w:p>
    <w:p w14:paraId="36593EF9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năng:</w:t>
      </w:r>
    </w:p>
    <w:p w14:paraId="3815BD9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Thiết lập KPI:</w:t>
      </w:r>
    </w:p>
    <w:p w14:paraId="501AEB4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Tạo mục tiêu cá nhân/nhóm</w:t>
      </w:r>
    </w:p>
    <w:p w14:paraId="04C8677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Phân bổ trọng số cho từng chỉ tiêu</w:t>
      </w:r>
    </w:p>
    <w:p w14:paraId="20C5819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Thiết lập chu kỳ đánh giá (tháng/quý/năm)</w:t>
      </w:r>
    </w:p>
    <w:p w14:paraId="00CBF5F3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859B58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Đánh giá:</w:t>
      </w:r>
    </w:p>
    <w:p w14:paraId="32D7AE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Tự đánh giá</w:t>
      </w:r>
    </w:p>
    <w:p w14:paraId="787AADB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Quản lý đánh giá</w:t>
      </w:r>
    </w:p>
    <w:p w14:paraId="3459092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Đánh giá 360 độ (đồng nghiệp, cấp trên, cấp dưới)</w:t>
      </w:r>
    </w:p>
    <w:p w14:paraId="227A332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Xếp loại:</w:t>
      </w:r>
    </w:p>
    <w:p w14:paraId="5C19728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A, B, C, D hoặc Outstanding/Good/Average/Poor</w:t>
      </w:r>
    </w:p>
    <w:p w14:paraId="75D1707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Thang điểm 1-5 hoặc 1-10</w:t>
      </w:r>
    </w:p>
    <w:p w14:paraId="36510E90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505723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Khen thưởng/kỷ luật:</w:t>
      </w:r>
    </w:p>
    <w:p w14:paraId="6DA5042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Ghi nhận thành tích</w:t>
      </w:r>
    </w:p>
    <w:p w14:paraId="7FEFE5F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Lập biên bản kỷ luật</w:t>
      </w:r>
    </w:p>
    <w:p w14:paraId="1B5B34D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Lịch sử khen thưởng/kỷ luật</w:t>
      </w:r>
    </w:p>
    <w:p w14:paraId="42EFC1FF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CD7FF0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cáo:</w:t>
      </w:r>
    </w:p>
    <w:p w14:paraId="189754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Biểu đồ hiệu suất theo phòng ban</w:t>
      </w:r>
    </w:p>
    <w:p w14:paraId="3B73B65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Top performer</w:t>
      </w:r>
    </w:p>
    <w:p w14:paraId="0ED5899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Xu hướng hiệu suất theo thời gian</w:t>
      </w:r>
    </w:p>
    <w:p w14:paraId="346011CD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8BD05D2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30109A8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B3C5D44">
      <w:pPr>
        <w:pStyle w:val="4"/>
        <w:keepNext w:val="0"/>
        <w:keepLines w:val="0"/>
        <w:widowControl/>
        <w:suppressLineNumbers w:val="0"/>
        <w:bidi w:val="0"/>
      </w:pPr>
      <w:r>
        <w:t xml:space="preserve">8. 🎓 </w:t>
      </w:r>
      <w:r>
        <w:rPr>
          <w:rStyle w:val="92"/>
          <w:b/>
          <w:bCs/>
        </w:rPr>
        <w:t>ĐÀO TẠO &amp; PHÁT TRIỂN</w:t>
      </w:r>
    </w:p>
    <w:p w14:paraId="4472FAB8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năng:</w:t>
      </w:r>
    </w:p>
    <w:p w14:paraId="5D110C6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Quản lý khóa học:</w:t>
      </w:r>
    </w:p>
    <w:p w14:paraId="76C9881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Tạo khóa đào tạo (nội bộ/bên ngoài)</w:t>
      </w:r>
    </w:p>
    <w:p w14:paraId="5DB043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Thông tin khóa học (giảng viên, thời gian, địa điểm, chi phí)</w:t>
      </w:r>
    </w:p>
    <w:p w14:paraId="6D5A451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Tài liệu học tập</w:t>
      </w:r>
    </w:p>
    <w:p w14:paraId="2A37671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74885B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Đăng ký học:</w:t>
      </w:r>
    </w:p>
    <w:p w14:paraId="32CD817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Đăng ký tham gia</w:t>
      </w:r>
    </w:p>
    <w:p w14:paraId="3F3F56C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Phê duyệt đăng ký</w:t>
      </w:r>
    </w:p>
    <w:p w14:paraId="318029C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Quản lý học viên</w:t>
      </w:r>
    </w:p>
    <w:p w14:paraId="6B9984D2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2C3B6C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Theo dõi tiến độ:</w:t>
      </w:r>
    </w:p>
    <w:p w14:paraId="621C08F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Điểm danh</w:t>
      </w:r>
    </w:p>
    <w:p w14:paraId="267B840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Kiểm tra/thi cuối khóa</w:t>
      </w:r>
    </w:p>
    <w:p w14:paraId="53F0EA9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Chứng chỉ hoàn thành</w:t>
      </w:r>
    </w:p>
    <w:p w14:paraId="13330A8F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AA3837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Lộ trình phát triển:</w:t>
      </w:r>
    </w:p>
    <w:p w14:paraId="79F605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Career path cho từng vị trí</w:t>
      </w:r>
    </w:p>
    <w:p w14:paraId="6ED16D6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Kế hoạch đào tạo cá nhân</w:t>
      </w:r>
    </w:p>
    <w:p w14:paraId="40B229E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Kỹ năng cần phát triển</w:t>
      </w:r>
    </w:p>
    <w:p w14:paraId="5906F56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7BEE7A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cáo:</w:t>
      </w:r>
    </w:p>
    <w:p w14:paraId="7330A82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Chi phí đào tạo</w:t>
      </w:r>
    </w:p>
    <w:p w14:paraId="24EFC0C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Số giờ đào tạo/nhân viên</w:t>
      </w:r>
    </w:p>
    <w:p w14:paraId="26B6E0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Hiệu quả đào tạo</w:t>
      </w:r>
    </w:p>
    <w:p w14:paraId="44D533D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FBA95F1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0333259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C8EC7CA">
      <w:pPr>
        <w:pStyle w:val="4"/>
        <w:keepNext w:val="0"/>
        <w:keepLines w:val="0"/>
        <w:widowControl/>
        <w:suppressLineNumbers w:val="0"/>
        <w:bidi w:val="0"/>
      </w:pPr>
      <w:r>
        <w:t xml:space="preserve">9. 📊 </w:t>
      </w:r>
      <w:r>
        <w:rPr>
          <w:rStyle w:val="92"/>
          <w:b/>
          <w:bCs/>
        </w:rPr>
        <w:t>BÁO CÁO &amp; THỐNG KÊ</w:t>
      </w:r>
    </w:p>
    <w:p w14:paraId="778C6A39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Các báo cáo:</w:t>
      </w:r>
    </w:p>
    <w:p w14:paraId="101A6E6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 nhân sự:</w:t>
      </w:r>
    </w:p>
    <w:p w14:paraId="0415005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Biến động nhân sự (vào/ra)</w:t>
      </w:r>
    </w:p>
    <w:p w14:paraId="3A63024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Tỷ lệ nghỉ việc (turnover rate)</w:t>
      </w:r>
    </w:p>
    <w:p w14:paraId="6BA1171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Cơ cấu độ tuổi, giới tính, trình độ</w:t>
      </w:r>
    </w:p>
    <w:p w14:paraId="375C155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Thâm niên trung bình</w:t>
      </w:r>
    </w:p>
    <w:p w14:paraId="383EE540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292295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 chấm công:</w:t>
      </w:r>
    </w:p>
    <w:p w14:paraId="397AA47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Tổng hợp công theo phòng ban</w:t>
      </w:r>
    </w:p>
    <w:p w14:paraId="40A0AE3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Thống kê đi muộn/về sớm</w:t>
      </w:r>
    </w:p>
    <w:p w14:paraId="3E41D2A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Tăng ca theo tháng</w:t>
      </w:r>
    </w:p>
    <w:p w14:paraId="61003C70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A70684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 tài chính:</w:t>
      </w:r>
    </w:p>
    <w:p w14:paraId="2633B2B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Chi phí lương theo phòng ban</w:t>
      </w:r>
    </w:p>
    <w:p w14:paraId="4CD3B53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Xu hướng chi phí nhân sự</w:t>
      </w:r>
    </w:p>
    <w:p w14:paraId="07C7EBF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So sánh theo kỳ</w:t>
      </w:r>
    </w:p>
    <w:p w14:paraId="322A477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27AE9C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Báo cáo tuân thủ:</w:t>
      </w:r>
    </w:p>
    <w:p w14:paraId="53DAED0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Danh sách hợp đồng sắp hết hạn</w:t>
      </w:r>
    </w:p>
    <w:p w14:paraId="033BA83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Bảo hiểm chưa đóng</w:t>
      </w:r>
    </w:p>
    <w:p w14:paraId="71E4E27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Chứng chỉ hết hạn</w:t>
      </w:r>
    </w:p>
    <w:p w14:paraId="0A47F3C1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C8CC3D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Export:</w:t>
      </w:r>
    </w:p>
    <w:p w14:paraId="3651381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Excel, PDF, CSV</w:t>
      </w:r>
    </w:p>
    <w:p w14:paraId="69B5B71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Tùy chỉnh template</w:t>
      </w:r>
    </w:p>
    <w:p w14:paraId="30C40D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Lên lịch gửi email tự động</w:t>
      </w:r>
    </w:p>
    <w:p w14:paraId="45F5FF6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1DA75E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0E147856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E8197A9">
      <w:pPr>
        <w:pStyle w:val="4"/>
        <w:keepNext w:val="0"/>
        <w:keepLines w:val="0"/>
        <w:widowControl/>
        <w:suppressLineNumbers w:val="0"/>
        <w:bidi w:val="0"/>
      </w:pPr>
      <w:r>
        <w:t xml:space="preserve">10. ⚙️ </w:t>
      </w:r>
      <w:r>
        <w:rPr>
          <w:rStyle w:val="92"/>
          <w:b/>
          <w:bCs/>
        </w:rPr>
        <w:t>CÀI ĐẶT HỆ THỐNG</w:t>
      </w:r>
    </w:p>
    <w:p w14:paraId="746ECA52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2"/>
        </w:rPr>
        <w:t>Chức năng:</w:t>
      </w:r>
    </w:p>
    <w:p w14:paraId="7A8781E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Quản lý công ty:</w:t>
      </w:r>
    </w:p>
    <w:p w14:paraId="32FC53D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Thông tin công ty</w:t>
      </w:r>
    </w:p>
    <w:p w14:paraId="470C72E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Logo, slogan</w:t>
      </w:r>
    </w:p>
    <w:p w14:paraId="3F08013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Phòng ban/bộ phận</w:t>
      </w:r>
    </w:p>
    <w:p w14:paraId="0EE5B01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Vị trí địa lý văn phòng</w:t>
      </w:r>
    </w:p>
    <w:p w14:paraId="751D9DEE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3AED82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Cấu hình chung:</w:t>
      </w:r>
    </w:p>
    <w:p w14:paraId="25EA989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Múi giờ, ngôn ngữ</w:t>
      </w:r>
    </w:p>
    <w:p w14:paraId="2A8C834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Định dạng ngày/tiền tệ</w:t>
      </w:r>
    </w:p>
    <w:p w14:paraId="5DE8FAA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Email template</w:t>
      </w:r>
    </w:p>
    <w:p w14:paraId="2D7BF59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SMS/notification</w:t>
      </w:r>
    </w:p>
    <w:p w14:paraId="7F284E70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8408BC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Phân quyền:</w:t>
      </w:r>
    </w:p>
    <w:p w14:paraId="0F1F641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Tạo/sửa role (ADMIN, HR, MANAGER, EMPLOYEE)</w:t>
      </w:r>
    </w:p>
    <w:p w14:paraId="7F623F4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Phân quyền chức năng chi tiết</w:t>
      </w:r>
    </w:p>
    <w:p w14:paraId="4AA75FE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Quản lý user và mật khẩu</w:t>
      </w:r>
    </w:p>
    <w:p w14:paraId="6C53E74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DB0CE8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Tích hợp:</w:t>
      </w:r>
    </w:p>
    <w:p w14:paraId="0DA6F95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Email (SMTP)</w:t>
      </w:r>
    </w:p>
    <w:p w14:paraId="488796E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Slack/Teams</w:t>
      </w:r>
    </w:p>
    <w:p w14:paraId="0AED698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Máy chấm công</w:t>
      </w:r>
    </w:p>
    <w:p w14:paraId="5BCCA36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Ngân hàng</w:t>
      </w:r>
    </w:p>
    <w:p w14:paraId="67CE076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1536B5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Sao lưu &amp; bảo mật:</w:t>
      </w:r>
    </w:p>
    <w:p w14:paraId="5A255CF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Backup database</w:t>
      </w:r>
    </w:p>
    <w:p w14:paraId="0257266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Log hoạt động</w:t>
      </w:r>
    </w:p>
    <w:p w14:paraId="1F4C243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Xác thực 2 lớp (2FA)</w:t>
      </w:r>
    </w:p>
    <w:p w14:paraId="19D9A973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1149B88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69ADFE71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85CAFA1">
      <w:pPr>
        <w:pStyle w:val="3"/>
        <w:keepNext w:val="0"/>
        <w:keepLines w:val="0"/>
        <w:widowControl/>
        <w:suppressLineNumbers w:val="0"/>
        <w:bidi w:val="0"/>
      </w:pPr>
      <w:r>
        <w:t>🎯 ƯU TIÊN PHÁT TRIỂN</w:t>
      </w:r>
    </w:p>
    <w:p w14:paraId="50DBF78F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3A44A08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2"/>
          <w:b/>
          <w:bCs/>
        </w:rPr>
        <w:t>Giai đoạn 1 (Cơ bản):</w:t>
      </w:r>
    </w:p>
    <w:p w14:paraId="3791596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✅ Dashboard</w:t>
      </w:r>
    </w:p>
    <w:p w14:paraId="2A0FDB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✅ Quản lý nhân viên</w:t>
      </w:r>
    </w:p>
    <w:p w14:paraId="39F557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Quản lý chấm công (check in/out cơ bản)</w:t>
      </w:r>
    </w:p>
    <w:p w14:paraId="3360BED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Quản lý nghỉ phép (đơn giản)</w:t>
      </w:r>
    </w:p>
    <w:p w14:paraId="636B638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Tính lương cơ bản</w:t>
      </w:r>
    </w:p>
    <w:p w14:paraId="33660C78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9C04E80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2"/>
          <w:b/>
          <w:bCs/>
        </w:rPr>
        <w:t>Giai đoạn 2 (Nâng cao):</w:t>
      </w:r>
    </w:p>
    <w:p w14:paraId="1D1A5DC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Tuyển dụng</w:t>
      </w:r>
    </w:p>
    <w:p w14:paraId="18A5E8E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Đánh giá hiệu suất</w:t>
      </w:r>
    </w:p>
    <w:p w14:paraId="27FDA15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Đào tạo</w:t>
      </w:r>
    </w:p>
    <w:p w14:paraId="68CDCB9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Báo cáo nâng cao</w:t>
      </w:r>
    </w:p>
    <w:p w14:paraId="395C703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Phân quyền chi tiết</w:t>
      </w:r>
    </w:p>
    <w:p w14:paraId="7127BB7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B87D75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2"/>
          <w:b/>
          <w:bCs/>
        </w:rPr>
        <w:t>Giai đoạn 3 (Tối ưu):</w:t>
      </w:r>
    </w:p>
    <w:p w14:paraId="7D434A0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Mobile app</w:t>
      </w:r>
    </w:p>
    <w:p w14:paraId="1F25AA5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Tích hợp bên ngoài</w:t>
      </w:r>
    </w:p>
    <w:p w14:paraId="0D70626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AI phân tích dữ liệu</w:t>
      </w:r>
    </w:p>
    <w:p w14:paraId="1AE9437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Chatbot HR</w:t>
      </w:r>
    </w:p>
    <w:p w14:paraId="05AAB62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Self-service portal</w:t>
      </w:r>
    </w:p>
    <w:p w14:paraId="2F1ACC04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A3C959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77263DA3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2B8A729">
      <w:pPr>
        <w:pStyle w:val="85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 xml:space="preserve">Bạn muốn tôi code chi tiết chức năng nào trước? Tôi suggest bắt đầu với </w:t>
      </w:r>
      <w:r>
        <w:rPr>
          <w:rStyle w:val="92"/>
        </w:rPr>
        <w:t>Quản lý chấm công</w:t>
      </w:r>
      <w:r>
        <w:t xml:space="preserve"> hoặc </w:t>
      </w:r>
      <w:r>
        <w:rPr>
          <w:rStyle w:val="92"/>
        </w:rPr>
        <w:t>Quản lý nghỉ phép</w:t>
      </w:r>
      <w:r>
        <w:t xml:space="preserve"> vì 2 module này quan trọng và liên quan đến nhân viên hàng ngày! 🚀</w:t>
      </w:r>
    </w:p>
    <w:p w14:paraId="406AF645"/>
    <w:p w14:paraId="5BD1C94A"/>
    <w:p w14:paraId="6ACA652A"/>
    <w:p w14:paraId="29C90E12"/>
    <w:p w14:paraId="6DE4BA28"/>
    <w:p w14:paraId="3EA21D74"/>
    <w:p w14:paraId="133F1064"/>
    <w:p w14:paraId="3899C2DB"/>
    <w:p w14:paraId="59E1FA65"/>
    <w:p w14:paraId="133B6013"/>
    <w:p w14:paraId="534127F8"/>
    <w:p w14:paraId="345B6ED3"/>
    <w:p w14:paraId="4D20561A"/>
    <w:p w14:paraId="0C63D1FB"/>
    <w:p w14:paraId="544C038E"/>
    <w:p w14:paraId="7AF594E6"/>
    <w:p w14:paraId="52968B37"/>
    <w:p w14:paraId="34567EEA"/>
    <w:p w14:paraId="50E55970"/>
    <w:p w14:paraId="701C0A5C"/>
    <w:p w14:paraId="3C7E58D8"/>
    <w:p w14:paraId="07C5BA76"/>
    <w:p w14:paraId="19B9B282"/>
    <w:p w14:paraId="7286B44A"/>
    <w:p w14:paraId="155FDBAD"/>
    <w:p w14:paraId="25110C7C"/>
    <w:p w14:paraId="2FFF79AF"/>
    <w:p w14:paraId="1A2FC47E"/>
    <w:p w14:paraId="040CC650"/>
    <w:p w14:paraId="71770C86"/>
    <w:p w14:paraId="5DEFB60A"/>
    <w:p w14:paraId="38C99393"/>
    <w:p w14:paraId="46504786"/>
    <w:p w14:paraId="76632476"/>
    <w:p w14:paraId="04BC4871"/>
    <w:p w14:paraId="3A96EA2A"/>
    <w:p w14:paraId="37724814"/>
    <w:p w14:paraId="7E8B8151"/>
    <w:p w14:paraId="24C30787"/>
    <w:p w14:paraId="1E667B2A"/>
    <w:p w14:paraId="2B6C88C3"/>
    <w:p w14:paraId="51DC3C38"/>
    <w:p w14:paraId="1D4C1BEE"/>
    <w:p w14:paraId="6B9DF532"/>
    <w:p w14:paraId="1CFA74FD"/>
    <w:p w14:paraId="51C824CD"/>
    <w:p w14:paraId="4958AF99"/>
    <w:p w14:paraId="1DE6A5AC"/>
    <w:p w14:paraId="42FCBFED"/>
    <w:p w14:paraId="5186C5E3"/>
    <w:p w14:paraId="77FD90C6"/>
    <w:p w14:paraId="4CDA5C64"/>
    <w:p w14:paraId="60703377"/>
    <w:p w14:paraId="3A746387"/>
    <w:p w14:paraId="6AD26F5A"/>
    <w:p w14:paraId="03F219BF"/>
    <w:p w14:paraId="7B985824"/>
    <w:p w14:paraId="1F13FF4D"/>
    <w:p w14:paraId="685F05B3"/>
    <w:p w14:paraId="1B413979"/>
    <w:p w14:paraId="7A55DFC8"/>
    <w:p w14:paraId="0591E8E2"/>
    <w:p w14:paraId="3433CE36"/>
    <w:p w14:paraId="74BC82C0"/>
    <w:p w14:paraId="3C917750"/>
    <w:p w14:paraId="4751D3C0"/>
    <w:p w14:paraId="14728E7A"/>
    <w:p w14:paraId="0C8873B4"/>
    <w:p w14:paraId="68072C77"/>
    <w:p w14:paraId="061A74F0"/>
    <w:p w14:paraId="73C022E7"/>
    <w:p w14:paraId="5907930B"/>
    <w:p w14:paraId="4689CD75"/>
    <w:p w14:paraId="7FD3BCCA"/>
    <w:p w14:paraId="74D3D3D7"/>
    <w:p w14:paraId="3AEC871E"/>
    <w:p w14:paraId="249C36D9"/>
    <w:p w14:paraId="04827351"/>
    <w:p w14:paraId="0A1162B0"/>
    <w:p w14:paraId="5E7EE73F"/>
    <w:p w14:paraId="42AFE186"/>
    <w:p w14:paraId="0E72073F"/>
    <w:p w14:paraId="36A5C96F"/>
    <w:p w14:paraId="731DC00A"/>
    <w:p w14:paraId="6D863908"/>
    <w:p w14:paraId="542AD6EF"/>
    <w:p w14:paraId="156EF592"/>
    <w:p w14:paraId="3AC09A2C"/>
    <w:p w14:paraId="06319E20"/>
    <w:p w14:paraId="4A1D80E0"/>
    <w:p w14:paraId="05A353E7"/>
    <w:p w14:paraId="027706BD"/>
    <w:p w14:paraId="6B5EE5D9"/>
    <w:p w14:paraId="7920A138"/>
    <w:p w14:paraId="6D1C2F6E"/>
    <w:p w14:paraId="72B66204"/>
    <w:p w14:paraId="3456F11E"/>
    <w:p w14:paraId="3428FB27"/>
    <w:p w14:paraId="46B1845C"/>
    <w:p w14:paraId="285E7053"/>
    <w:p w14:paraId="384E9EDB"/>
    <w:p w14:paraId="6EE68B82"/>
    <w:p w14:paraId="04975353"/>
    <w:p w14:paraId="7DD0D8A2"/>
    <w:p w14:paraId="2C69289A"/>
    <w:p w14:paraId="1E5510D2"/>
    <w:p w14:paraId="21961867"/>
    <w:p w14:paraId="31F0D8F7"/>
    <w:p w14:paraId="7FBEE984"/>
    <w:p w14:paraId="6439338D"/>
    <w:p w14:paraId="79F2B95D"/>
    <w:p w14:paraId="74C7E482"/>
    <w:p w14:paraId="451B21E6"/>
    <w:p w14:paraId="608B0554"/>
    <w:p w14:paraId="768314C0"/>
    <w:p w14:paraId="2B5469D5"/>
    <w:p w14:paraId="15233A36"/>
    <w:p w14:paraId="2761DEAD"/>
    <w:p w14:paraId="774E955D"/>
    <w:p w14:paraId="3B2668E3"/>
    <w:p w14:paraId="0D25DDBA"/>
    <w:p w14:paraId="5C1ECF4D"/>
    <w:p w14:paraId="1EC8BBDF"/>
    <w:p w14:paraId="7E3F6FE8"/>
    <w:p w14:paraId="42C4A2B5"/>
    <w:p w14:paraId="133AE93F"/>
    <w:p w14:paraId="4AA62195"/>
    <w:p w14:paraId="14741D11"/>
    <w:p w14:paraId="7CF3C899"/>
    <w:p w14:paraId="05A09E11"/>
    <w:p w14:paraId="05097E55"/>
    <w:p w14:paraId="5A4F0D6C"/>
    <w:p w14:paraId="0A85DBDD"/>
    <w:p w14:paraId="2E961301"/>
    <w:p w14:paraId="36451224"/>
    <w:p w14:paraId="12B095C3"/>
    <w:p w14:paraId="22524A9F"/>
    <w:p w14:paraId="11D36F38"/>
    <w:p w14:paraId="5C8C4B01"/>
    <w:p w14:paraId="059BA5E5"/>
    <w:p w14:paraId="1876A262"/>
    <w:p w14:paraId="75A52405"/>
    <w:p w14:paraId="713DC880"/>
    <w:p w14:paraId="1723A34B"/>
    <w:p w14:paraId="1581322D"/>
    <w:p w14:paraId="45721F43"/>
    <w:p w14:paraId="42169A54"/>
    <w:p w14:paraId="00872FE7"/>
    <w:p w14:paraId="7EED468F"/>
    <w:p w14:paraId="7855B26C"/>
    <w:p w14:paraId="2F33BC8E"/>
    <w:p w14:paraId="4BF090B1"/>
    <w:p w14:paraId="2C9DBA2F"/>
    <w:p w14:paraId="4B870F11"/>
    <w:p w14:paraId="6C6C219E"/>
    <w:p w14:paraId="2A385E1D"/>
    <w:p w14:paraId="7A87C2E1"/>
    <w:p w14:paraId="04BB7355"/>
    <w:p w14:paraId="18F137AA"/>
    <w:p w14:paraId="253E747B"/>
    <w:p w14:paraId="2FDF8B98"/>
    <w:p w14:paraId="19442FA4"/>
    <w:p w14:paraId="43335A4F"/>
    <w:p w14:paraId="1EDF8272"/>
    <w:p w14:paraId="07FAA609"/>
    <w:p w14:paraId="6CE322CF"/>
    <w:p w14:paraId="3E6BAE55"/>
    <w:p w14:paraId="2D3FD145"/>
    <w:p w14:paraId="03099E69"/>
    <w:p w14:paraId="6D6DB63D"/>
    <w:p w14:paraId="6E6C412B"/>
    <w:p w14:paraId="2DA2FC96"/>
    <w:p w14:paraId="62510A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52E23"/>
    <w:multiLevelType w:val="multilevel"/>
    <w:tmpl w:val="8CF52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02BC2B"/>
    <w:multiLevelType w:val="multilevel"/>
    <w:tmpl w:val="9602B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CF2505"/>
    <w:multiLevelType w:val="multilevel"/>
    <w:tmpl w:val="99CF25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0565075"/>
    <w:multiLevelType w:val="multilevel"/>
    <w:tmpl w:val="A0565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9E91DB"/>
    <w:multiLevelType w:val="multilevel"/>
    <w:tmpl w:val="A29E9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9A5A59"/>
    <w:multiLevelType w:val="multilevel"/>
    <w:tmpl w:val="B79A5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B0FD871"/>
    <w:multiLevelType w:val="multilevel"/>
    <w:tmpl w:val="BB0FD8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6354119"/>
    <w:multiLevelType w:val="multilevel"/>
    <w:tmpl w:val="C6354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FE6F196"/>
    <w:multiLevelType w:val="multilevel"/>
    <w:tmpl w:val="CFE6F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05D3232"/>
    <w:multiLevelType w:val="multilevel"/>
    <w:tmpl w:val="E05D3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44B9EEF"/>
    <w:multiLevelType w:val="multilevel"/>
    <w:tmpl w:val="E44B9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92A8AB9"/>
    <w:multiLevelType w:val="multilevel"/>
    <w:tmpl w:val="E92A8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095AA03"/>
    <w:multiLevelType w:val="multilevel"/>
    <w:tmpl w:val="F095AA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35721CD"/>
    <w:multiLevelType w:val="multilevel"/>
    <w:tmpl w:val="F3572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4">
    <w:nsid w:val="00EC1AB1"/>
    <w:multiLevelType w:val="multilevel"/>
    <w:tmpl w:val="00EC1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43BF5F0"/>
    <w:multiLevelType w:val="multilevel"/>
    <w:tmpl w:val="043BF5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0661B78E"/>
    <w:multiLevelType w:val="multilevel"/>
    <w:tmpl w:val="0661B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72408AA"/>
    <w:multiLevelType w:val="multilevel"/>
    <w:tmpl w:val="07240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ADD649D"/>
    <w:multiLevelType w:val="multilevel"/>
    <w:tmpl w:val="0ADD6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C8ADDA7"/>
    <w:multiLevelType w:val="multilevel"/>
    <w:tmpl w:val="0C8AD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FF38B2B"/>
    <w:multiLevelType w:val="multilevel"/>
    <w:tmpl w:val="0FF38B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E90B34F"/>
    <w:multiLevelType w:val="multilevel"/>
    <w:tmpl w:val="1E90B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0010E5B"/>
    <w:multiLevelType w:val="multilevel"/>
    <w:tmpl w:val="20010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B3704AE"/>
    <w:multiLevelType w:val="multilevel"/>
    <w:tmpl w:val="2B370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05BA1E0"/>
    <w:multiLevelType w:val="multilevel"/>
    <w:tmpl w:val="305BA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2FFD8BE"/>
    <w:multiLevelType w:val="multilevel"/>
    <w:tmpl w:val="32FFD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08EE15C"/>
    <w:multiLevelType w:val="multilevel"/>
    <w:tmpl w:val="408EE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585298D"/>
    <w:multiLevelType w:val="multilevel"/>
    <w:tmpl w:val="45852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ED8DC45"/>
    <w:multiLevelType w:val="multilevel"/>
    <w:tmpl w:val="4ED8D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125C8F3"/>
    <w:multiLevelType w:val="multilevel"/>
    <w:tmpl w:val="5125C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202E26B"/>
    <w:multiLevelType w:val="multilevel"/>
    <w:tmpl w:val="5202E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23D3971"/>
    <w:multiLevelType w:val="multilevel"/>
    <w:tmpl w:val="523D3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572F28DD"/>
    <w:multiLevelType w:val="multilevel"/>
    <w:tmpl w:val="572F2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C3936C8"/>
    <w:multiLevelType w:val="multilevel"/>
    <w:tmpl w:val="5C393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70D20B3"/>
    <w:multiLevelType w:val="multilevel"/>
    <w:tmpl w:val="670D2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710167E"/>
    <w:multiLevelType w:val="multilevel"/>
    <w:tmpl w:val="67101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087375E"/>
    <w:multiLevelType w:val="multilevel"/>
    <w:tmpl w:val="70873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F73D0FD"/>
    <w:multiLevelType w:val="multilevel"/>
    <w:tmpl w:val="7F73D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21"/>
  </w:num>
  <w:num w:numId="3">
    <w:abstractNumId w:val="20"/>
  </w:num>
  <w:num w:numId="4">
    <w:abstractNumId w:val="19"/>
  </w:num>
  <w:num w:numId="5">
    <w:abstractNumId w:val="18"/>
  </w:num>
  <w:num w:numId="6">
    <w:abstractNumId w:val="22"/>
  </w:num>
  <w:num w:numId="7">
    <w:abstractNumId w:val="17"/>
  </w:num>
  <w:num w:numId="8">
    <w:abstractNumId w:val="16"/>
  </w:num>
  <w:num w:numId="9">
    <w:abstractNumId w:val="15"/>
  </w:num>
  <w:num w:numId="10">
    <w:abstractNumId w:val="14"/>
  </w:num>
  <w:num w:numId="11">
    <w:abstractNumId w:val="30"/>
  </w:num>
  <w:num w:numId="12">
    <w:abstractNumId w:val="42"/>
  </w:num>
  <w:num w:numId="13">
    <w:abstractNumId w:val="4"/>
  </w:num>
  <w:num w:numId="14">
    <w:abstractNumId w:val="47"/>
  </w:num>
  <w:num w:numId="15">
    <w:abstractNumId w:val="28"/>
  </w:num>
  <w:num w:numId="16">
    <w:abstractNumId w:val="34"/>
  </w:num>
  <w:num w:numId="17">
    <w:abstractNumId w:val="7"/>
  </w:num>
  <w:num w:numId="18">
    <w:abstractNumId w:val="5"/>
  </w:num>
  <w:num w:numId="19">
    <w:abstractNumId w:val="33"/>
  </w:num>
  <w:num w:numId="20">
    <w:abstractNumId w:val="31"/>
  </w:num>
  <w:num w:numId="21">
    <w:abstractNumId w:val="39"/>
  </w:num>
  <w:num w:numId="22">
    <w:abstractNumId w:val="43"/>
  </w:num>
  <w:num w:numId="23">
    <w:abstractNumId w:val="9"/>
  </w:num>
  <w:num w:numId="24">
    <w:abstractNumId w:val="27"/>
  </w:num>
  <w:num w:numId="25">
    <w:abstractNumId w:val="24"/>
  </w:num>
  <w:num w:numId="26">
    <w:abstractNumId w:val="26"/>
  </w:num>
  <w:num w:numId="27">
    <w:abstractNumId w:val="32"/>
  </w:num>
  <w:num w:numId="28">
    <w:abstractNumId w:val="41"/>
  </w:num>
  <w:num w:numId="29">
    <w:abstractNumId w:val="44"/>
  </w:num>
  <w:num w:numId="30">
    <w:abstractNumId w:val="36"/>
  </w:num>
  <w:num w:numId="31">
    <w:abstractNumId w:val="11"/>
  </w:num>
  <w:num w:numId="32">
    <w:abstractNumId w:val="6"/>
  </w:num>
  <w:num w:numId="33">
    <w:abstractNumId w:val="3"/>
  </w:num>
  <w:num w:numId="34">
    <w:abstractNumId w:val="35"/>
  </w:num>
  <w:num w:numId="35">
    <w:abstractNumId w:val="0"/>
  </w:num>
  <w:num w:numId="36">
    <w:abstractNumId w:val="40"/>
  </w:num>
  <w:num w:numId="37">
    <w:abstractNumId w:val="29"/>
  </w:num>
  <w:num w:numId="38">
    <w:abstractNumId w:val="46"/>
  </w:num>
  <w:num w:numId="39">
    <w:abstractNumId w:val="8"/>
  </w:num>
  <w:num w:numId="40">
    <w:abstractNumId w:val="10"/>
  </w:num>
  <w:num w:numId="41">
    <w:abstractNumId w:val="13"/>
  </w:num>
  <w:num w:numId="42">
    <w:abstractNumId w:val="45"/>
  </w:num>
  <w:num w:numId="43">
    <w:abstractNumId w:val="1"/>
  </w:num>
  <w:num w:numId="44">
    <w:abstractNumId w:val="37"/>
  </w:num>
  <w:num w:numId="45">
    <w:abstractNumId w:val="38"/>
  </w:num>
  <w:num w:numId="46">
    <w:abstractNumId w:val="25"/>
  </w:num>
  <w:num w:numId="47">
    <w:abstractNumId w:val="2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4259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162DDC"/>
    <w:rsid w:val="030D26EB"/>
    <w:rsid w:val="037B200E"/>
    <w:rsid w:val="04053CEE"/>
    <w:rsid w:val="051632FD"/>
    <w:rsid w:val="060B484D"/>
    <w:rsid w:val="06616133"/>
    <w:rsid w:val="067F0261"/>
    <w:rsid w:val="068F5D2B"/>
    <w:rsid w:val="06F27CC4"/>
    <w:rsid w:val="072E19D0"/>
    <w:rsid w:val="087B748E"/>
    <w:rsid w:val="09D60DF4"/>
    <w:rsid w:val="0AAC5435"/>
    <w:rsid w:val="0BA870ED"/>
    <w:rsid w:val="0BC162C5"/>
    <w:rsid w:val="0D936397"/>
    <w:rsid w:val="0DA10C88"/>
    <w:rsid w:val="0E195D18"/>
    <w:rsid w:val="0E5A1535"/>
    <w:rsid w:val="0EF86EDA"/>
    <w:rsid w:val="0FB11E7A"/>
    <w:rsid w:val="103D198A"/>
    <w:rsid w:val="10573B55"/>
    <w:rsid w:val="10BB3956"/>
    <w:rsid w:val="110B56FD"/>
    <w:rsid w:val="127C0E46"/>
    <w:rsid w:val="12924567"/>
    <w:rsid w:val="141B524A"/>
    <w:rsid w:val="14A532C8"/>
    <w:rsid w:val="14FF196D"/>
    <w:rsid w:val="15C74FE6"/>
    <w:rsid w:val="161610F7"/>
    <w:rsid w:val="16353402"/>
    <w:rsid w:val="165E62B4"/>
    <w:rsid w:val="16F8006B"/>
    <w:rsid w:val="1768557E"/>
    <w:rsid w:val="180D5177"/>
    <w:rsid w:val="18617D0D"/>
    <w:rsid w:val="18E80B94"/>
    <w:rsid w:val="18FF6FCD"/>
    <w:rsid w:val="190B49F6"/>
    <w:rsid w:val="197D2BA8"/>
    <w:rsid w:val="19A33349"/>
    <w:rsid w:val="1A246B3D"/>
    <w:rsid w:val="1A7B08C8"/>
    <w:rsid w:val="1BCC72D0"/>
    <w:rsid w:val="1CC86DF9"/>
    <w:rsid w:val="1D5E1B9C"/>
    <w:rsid w:val="1D6E6161"/>
    <w:rsid w:val="1DB95DEA"/>
    <w:rsid w:val="1E0B2517"/>
    <w:rsid w:val="1E514CCD"/>
    <w:rsid w:val="1EC166CA"/>
    <w:rsid w:val="206A7BD1"/>
    <w:rsid w:val="21113202"/>
    <w:rsid w:val="22011308"/>
    <w:rsid w:val="24626A8A"/>
    <w:rsid w:val="24B9438D"/>
    <w:rsid w:val="25B77CEB"/>
    <w:rsid w:val="25F830DE"/>
    <w:rsid w:val="261F046A"/>
    <w:rsid w:val="263911DC"/>
    <w:rsid w:val="26735A38"/>
    <w:rsid w:val="26A02188"/>
    <w:rsid w:val="26F70925"/>
    <w:rsid w:val="27702E14"/>
    <w:rsid w:val="28123C8A"/>
    <w:rsid w:val="28811F54"/>
    <w:rsid w:val="29887F70"/>
    <w:rsid w:val="299F5255"/>
    <w:rsid w:val="29D663AE"/>
    <w:rsid w:val="29F91564"/>
    <w:rsid w:val="2A3B62FB"/>
    <w:rsid w:val="30273B8E"/>
    <w:rsid w:val="30583214"/>
    <w:rsid w:val="30AA17F3"/>
    <w:rsid w:val="31A413D1"/>
    <w:rsid w:val="31AD14DB"/>
    <w:rsid w:val="32767863"/>
    <w:rsid w:val="34006537"/>
    <w:rsid w:val="344B7ED9"/>
    <w:rsid w:val="35D35AB4"/>
    <w:rsid w:val="368D456A"/>
    <w:rsid w:val="36BC54EE"/>
    <w:rsid w:val="3A371AC7"/>
    <w:rsid w:val="3A79354F"/>
    <w:rsid w:val="3CC65BCF"/>
    <w:rsid w:val="3D7A6B34"/>
    <w:rsid w:val="3E372D46"/>
    <w:rsid w:val="3F790501"/>
    <w:rsid w:val="3F846929"/>
    <w:rsid w:val="3F862998"/>
    <w:rsid w:val="40C561CD"/>
    <w:rsid w:val="41655B83"/>
    <w:rsid w:val="418E5460"/>
    <w:rsid w:val="41AD3635"/>
    <w:rsid w:val="42404775"/>
    <w:rsid w:val="42D632FF"/>
    <w:rsid w:val="433B57A6"/>
    <w:rsid w:val="45541D07"/>
    <w:rsid w:val="45B22513"/>
    <w:rsid w:val="45F4636D"/>
    <w:rsid w:val="46C9354A"/>
    <w:rsid w:val="47022E39"/>
    <w:rsid w:val="474921B5"/>
    <w:rsid w:val="4930179C"/>
    <w:rsid w:val="4975619A"/>
    <w:rsid w:val="49EB00FD"/>
    <w:rsid w:val="4A352996"/>
    <w:rsid w:val="4A365126"/>
    <w:rsid w:val="4A3D3BAC"/>
    <w:rsid w:val="4A9069E2"/>
    <w:rsid w:val="4B8F47CA"/>
    <w:rsid w:val="4BB5161F"/>
    <w:rsid w:val="4CCE0E12"/>
    <w:rsid w:val="4DFF2685"/>
    <w:rsid w:val="4E230E04"/>
    <w:rsid w:val="526A2623"/>
    <w:rsid w:val="532430FE"/>
    <w:rsid w:val="56D85D43"/>
    <w:rsid w:val="597809DA"/>
    <w:rsid w:val="59B44759"/>
    <w:rsid w:val="59D16FF5"/>
    <w:rsid w:val="5CE12916"/>
    <w:rsid w:val="5D010A01"/>
    <w:rsid w:val="5D632CA6"/>
    <w:rsid w:val="5E2D7854"/>
    <w:rsid w:val="5E4C6802"/>
    <w:rsid w:val="5E5E1663"/>
    <w:rsid w:val="5FB43198"/>
    <w:rsid w:val="6098737E"/>
    <w:rsid w:val="61C275E6"/>
    <w:rsid w:val="61DA27F2"/>
    <w:rsid w:val="61F62341"/>
    <w:rsid w:val="622A75A9"/>
    <w:rsid w:val="62E76915"/>
    <w:rsid w:val="639E0624"/>
    <w:rsid w:val="644853CC"/>
    <w:rsid w:val="648C39AD"/>
    <w:rsid w:val="652E4C10"/>
    <w:rsid w:val="660A336A"/>
    <w:rsid w:val="66D40559"/>
    <w:rsid w:val="688F4CF0"/>
    <w:rsid w:val="68BB2DF4"/>
    <w:rsid w:val="68F30021"/>
    <w:rsid w:val="68F366EA"/>
    <w:rsid w:val="69B63ABE"/>
    <w:rsid w:val="6A15383E"/>
    <w:rsid w:val="6BFF10CF"/>
    <w:rsid w:val="6C6536BF"/>
    <w:rsid w:val="6E1F1626"/>
    <w:rsid w:val="6F367C18"/>
    <w:rsid w:val="6FEA4606"/>
    <w:rsid w:val="7001625E"/>
    <w:rsid w:val="70B57F38"/>
    <w:rsid w:val="72875A55"/>
    <w:rsid w:val="72907DBC"/>
    <w:rsid w:val="732D5B01"/>
    <w:rsid w:val="733329CD"/>
    <w:rsid w:val="73542595"/>
    <w:rsid w:val="746C4A15"/>
    <w:rsid w:val="747F52A4"/>
    <w:rsid w:val="76FF09FC"/>
    <w:rsid w:val="775001B5"/>
    <w:rsid w:val="78165B79"/>
    <w:rsid w:val="78765C89"/>
    <w:rsid w:val="78D176F1"/>
    <w:rsid w:val="792611E9"/>
    <w:rsid w:val="7948039E"/>
    <w:rsid w:val="79836CF9"/>
    <w:rsid w:val="7A373E7F"/>
    <w:rsid w:val="7A6C0285"/>
    <w:rsid w:val="7B563823"/>
    <w:rsid w:val="7C665EE8"/>
    <w:rsid w:val="7D06383E"/>
    <w:rsid w:val="7DE33B93"/>
    <w:rsid w:val="7ECE299D"/>
    <w:rsid w:val="7EFF5980"/>
    <w:rsid w:val="7F274BC9"/>
    <w:rsid w:val="7F95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2025-11-29T16:05:00Z</dcterms:created>
  <dc:creator>Do Thi My Thu</dc:creator>
  <cp:lastModifiedBy>Do Thi My Thu</cp:lastModifiedBy>
  <dcterms:modified xsi:type="dcterms:W3CDTF">2025-12-17T10:47:57Z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F32EE98CCB3548458A8E18806AD22831_11</vt:lpwstr>
  </property>
</Properties>
</file>